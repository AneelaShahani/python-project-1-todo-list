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E37" w:rsidRDefault="00967129">
      <w:pPr>
        <w:pStyle w:val="Heading1"/>
      </w:pPr>
      <w:r>
        <w:t>Python Project 1 - To-Do List Application</w:t>
      </w:r>
    </w:p>
    <w:p w:rsidR="005E0E37" w:rsidRDefault="00967129">
      <w:r>
        <w:t>Submitted By: Aneela</w:t>
      </w:r>
      <w:r>
        <w:t xml:space="preserve"> naz shahani</w:t>
      </w:r>
      <w:r>
        <w:br/>
        <w:t>Batch: 2026</w:t>
      </w:r>
    </w:p>
    <w:p w:rsidR="005E0E37" w:rsidRDefault="00967129">
      <w:pPr>
        <w:pStyle w:val="Heading2"/>
      </w:pPr>
      <w:r>
        <w:t>Objective</w:t>
      </w:r>
    </w:p>
    <w:p w:rsidR="005E0E37" w:rsidRDefault="00967129">
      <w:r>
        <w:t>Develop a To-Do List Application using Python to add, view, complete, and delete tasks.</w:t>
      </w:r>
    </w:p>
    <w:p w:rsidR="005E0E37" w:rsidRDefault="00967129">
      <w:pPr>
        <w:pStyle w:val="Heading2"/>
      </w:pPr>
      <w:r>
        <w:t>Introduction</w:t>
      </w:r>
    </w:p>
    <w:p w:rsidR="005E0E37" w:rsidRDefault="00967129">
      <w:r>
        <w:t xml:space="preserve">This project demonstrates Python lists, dictionaries, </w:t>
      </w:r>
      <w:r>
        <w:t>loops, and conditional statements.</w:t>
      </w:r>
    </w:p>
    <w:p w:rsidR="005E0E37" w:rsidRDefault="00967129">
      <w:pPr>
        <w:pStyle w:val="Heading2"/>
      </w:pPr>
      <w:r>
        <w:t>Tools and Technologies</w:t>
      </w:r>
    </w:p>
    <w:p w:rsidR="005E0E37" w:rsidRDefault="00967129">
      <w:r>
        <w:t>Python, VS Code/IDLE, Lists, Dictionaries, Loops, Conditions.</w:t>
      </w:r>
    </w:p>
    <w:p w:rsidR="005E0E37" w:rsidRDefault="00967129">
      <w:pPr>
        <w:pStyle w:val="Heading2"/>
      </w:pPr>
      <w:r>
        <w:t>Algorithm</w:t>
      </w:r>
    </w:p>
    <w:p w:rsidR="005E0E37" w:rsidRDefault="00967129">
      <w:r>
        <w:t>1. Start</w:t>
      </w:r>
      <w:r>
        <w:br/>
        <w:t>2. Create empty task list</w:t>
      </w:r>
      <w:r>
        <w:br/>
        <w:t>3. Show menu</w:t>
      </w:r>
      <w:r>
        <w:br/>
        <w:t>4. Add/View/Complete/Delete tasks</w:t>
      </w:r>
      <w:r>
        <w:br/>
        <w:t>5. Exit</w:t>
      </w:r>
    </w:p>
    <w:p w:rsidR="005E0E37" w:rsidRDefault="007E7C8F">
      <w:r w:rsidRPr="007E7C8F">
        <w:drawing>
          <wp:inline distT="0" distB="0" distL="0" distR="0" wp14:anchorId="5C57AC3C" wp14:editId="6D3DCDA4">
            <wp:extent cx="5486400" cy="242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8F" w:rsidRDefault="007E7C8F">
      <w:r w:rsidRPr="007E7C8F">
        <w:lastRenderedPageBreak/>
        <w:drawing>
          <wp:inline distT="0" distB="0" distL="0" distR="0" wp14:anchorId="3F66F4C8" wp14:editId="2D39881A">
            <wp:extent cx="5486400" cy="22612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8F" w:rsidRDefault="007E7C8F">
      <w:r w:rsidRPr="007E7C8F">
        <w:drawing>
          <wp:inline distT="0" distB="0" distL="0" distR="0" wp14:anchorId="7D14DF6F" wp14:editId="507C56F3">
            <wp:extent cx="5486400" cy="2253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8F" w:rsidRDefault="007E7C8F">
      <w:r w:rsidRPr="007E7C8F">
        <w:drawing>
          <wp:inline distT="0" distB="0" distL="0" distR="0" wp14:anchorId="5AEC7D8F" wp14:editId="718572F0">
            <wp:extent cx="5486400" cy="2138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0E37" w:rsidRDefault="005E0E37"/>
    <w:p w:rsidR="005E0E37" w:rsidRDefault="005E0E37"/>
    <w:p w:rsidR="005E0E37" w:rsidRDefault="00967129">
      <w:pPr>
        <w:pStyle w:val="Heading2"/>
      </w:pPr>
      <w:r>
        <w:lastRenderedPageBreak/>
        <w:t>Conclusion</w:t>
      </w:r>
    </w:p>
    <w:p w:rsidR="005E0E37" w:rsidRDefault="00967129">
      <w:r>
        <w:t>The project d</w:t>
      </w:r>
      <w:r>
        <w:t>emonstrates basic data management and forms a foundation for database-driven applications.</w:t>
      </w:r>
    </w:p>
    <w:sectPr w:rsidR="005E0E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129" w:rsidRDefault="00967129">
      <w:pPr>
        <w:spacing w:line="240" w:lineRule="auto"/>
      </w:pPr>
      <w:r>
        <w:separator/>
      </w:r>
    </w:p>
  </w:endnote>
  <w:endnote w:type="continuationSeparator" w:id="0">
    <w:p w:rsidR="00967129" w:rsidRDefault="00967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129" w:rsidRDefault="00967129">
      <w:pPr>
        <w:spacing w:after="0"/>
      </w:pPr>
      <w:r>
        <w:separator/>
      </w:r>
    </w:p>
  </w:footnote>
  <w:footnote w:type="continuationSeparator" w:id="0">
    <w:p w:rsidR="00967129" w:rsidRDefault="009671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E37"/>
    <w:rsid w:val="007E7C8F"/>
    <w:rsid w:val="00967129"/>
    <w:rsid w:val="00AA1D8D"/>
    <w:rsid w:val="00B47730"/>
    <w:rsid w:val="00CB0664"/>
    <w:rsid w:val="00FC693F"/>
    <w:rsid w:val="5137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D65BEFA-023F-4D89-986F-52D83D2F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0F5DFD-E051-46E9-8B43-65819641F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2026-06-20T13:05:00Z</dcterms:created>
  <dcterms:modified xsi:type="dcterms:W3CDTF">2026-06-20T13:05:00Z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eyJoZGlkIjoiNWMyMzM1MDk3NjRkMDU1NDczY2JkMTU0MTU0MjU5ZjQiLCJ1c2VySWQiOiI4ODEzODEzNjM1MDMzIn0=</vt:lpwstr>
  </property>
  <property fmtid="{D5CDD505-2E9C-101B-9397-08002B2CF9AE}" pid="3" name="KSOProductBuildVer">
    <vt:lpwstr>1033-12.1.0.25862</vt:lpwstr>
  </property>
  <property fmtid="{D5CDD505-2E9C-101B-9397-08002B2CF9AE}" pid="4" name="ICV">
    <vt:lpwstr>640E7B592B924DD686E3D121D8973E37_13</vt:lpwstr>
  </property>
</Properties>
</file>